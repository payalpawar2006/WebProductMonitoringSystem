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C93B1" w14:textId="77777777" w:rsidR="003D183E" w:rsidRDefault="00000000">
      <w:pPr>
        <w:spacing w:before="480" w:after="120"/>
      </w:pPr>
      <w:r>
        <w:rPr>
          <w:b/>
          <w:color w:val="111111"/>
          <w:sz w:val="48"/>
        </w:rPr>
        <w:t>Linux — Basic Commands Reference</w:t>
      </w:r>
    </w:p>
    <w:p w14:paraId="319AA2CD" w14:textId="77777777" w:rsidR="003D183E" w:rsidRDefault="00000000">
      <w:pPr>
        <w:spacing w:after="320"/>
      </w:pPr>
      <w:r>
        <w:rPr>
          <w:i/>
          <w:color w:val="666666"/>
          <w:sz w:val="24"/>
        </w:rPr>
        <w:t>An easy-to-understand guide for learning and explaining common Linux commands.</w:t>
      </w:r>
    </w:p>
    <w:p w14:paraId="1464607A" w14:textId="77777777" w:rsidR="003D183E" w:rsidRDefault="003D183E">
      <w:pPr>
        <w:pBdr>
          <w:bottom w:val="single" w:sz="6" w:space="1" w:color="2563EB"/>
        </w:pBdr>
      </w:pPr>
    </w:p>
    <w:p w14:paraId="69D5DF2A" w14:textId="77777777" w:rsidR="003D183E" w:rsidRDefault="00000000">
      <w:r>
        <w:rPr>
          <w:i/>
          <w:color w:val="666666"/>
          <w:sz w:val="18"/>
        </w:rPr>
        <w:t>Note: each command below includes what it does and a representative example output, formatted to resemble a terminal, so it's easy to understand and easy to explain.</w:t>
      </w:r>
    </w:p>
    <w:p w14:paraId="4CDF4CF6" w14:textId="77777777" w:rsidR="003D183E" w:rsidRDefault="00000000">
      <w:pPr>
        <w:spacing w:before="120" w:after="80"/>
      </w:pPr>
      <w:r>
        <w:rPr>
          <w:b/>
          <w:color w:val="111111"/>
          <w:sz w:val="26"/>
        </w:rPr>
        <w:t>How to use this document</w:t>
      </w:r>
    </w:p>
    <w:p w14:paraId="2D985921" w14:textId="77777777" w:rsidR="003D183E" w:rsidRDefault="00000000">
      <w:r>
        <w:t>Each command has three simple parts: what the command does, an example command, and representative terminal output. The examples are for learning and may differ slightly on your Linux system.</w:t>
      </w:r>
    </w:p>
    <w:p w14:paraId="489FFFB5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pwd</w:t>
      </w:r>
    </w:p>
    <w:p w14:paraId="3D21AFDA" w14:textId="77777777" w:rsidR="003D183E" w:rsidRDefault="00000000">
      <w:pPr>
        <w:spacing w:after="120"/>
      </w:pPr>
      <w:r>
        <w:t>Shows the current directory (folder) you are working in.</w:t>
      </w:r>
    </w:p>
    <w:p w14:paraId="506403A7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27ED061F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pwd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/home/prathmesh</w:t>
      </w:r>
    </w:p>
    <w:p w14:paraId="4B108EAE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ls</w:t>
      </w:r>
    </w:p>
    <w:p w14:paraId="553E849F" w14:textId="77777777" w:rsidR="003D183E" w:rsidRDefault="00000000">
      <w:pPr>
        <w:spacing w:after="120"/>
      </w:pPr>
      <w:r>
        <w:t>Lists the files and folders in the current directory.</w:t>
      </w:r>
    </w:p>
    <w:p w14:paraId="5A72B8AD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7E23BAC8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ls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Documents  Downloads  Pictures  project</w:t>
      </w:r>
    </w:p>
    <w:p w14:paraId="3BC1871D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ls -l</w:t>
      </w:r>
    </w:p>
    <w:p w14:paraId="0A693223" w14:textId="77777777" w:rsidR="003D183E" w:rsidRDefault="00000000">
      <w:pPr>
        <w:spacing w:after="120"/>
      </w:pPr>
      <w:r>
        <w:t>Shows files and folders with extra details such as permissions, owner, size, and date.</w:t>
      </w:r>
    </w:p>
    <w:p w14:paraId="00B530F3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22391A6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ls -l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drwxr-xr-x 2 user user 4096 Aug 11 Documents</w:t>
      </w:r>
      <w:r>
        <w:rPr>
          <w:rFonts w:ascii="Consolas" w:hAnsi="Consolas"/>
          <w:color w:val="D4D4D4"/>
          <w:sz w:val="19"/>
        </w:rPr>
        <w:br/>
        <w:t>-rw-r--r-- 1 user user  245 Aug 11 notes.txt</w:t>
      </w:r>
    </w:p>
    <w:p w14:paraId="6997700F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ls -a</w:t>
      </w:r>
    </w:p>
    <w:p w14:paraId="71B2E42F" w14:textId="77777777" w:rsidR="003D183E" w:rsidRDefault="00000000">
      <w:pPr>
        <w:spacing w:after="120"/>
      </w:pPr>
      <w:r>
        <w:t>Shows all files, including hidden files. Hidden Linux files usually start with a dot (.).</w:t>
      </w:r>
    </w:p>
    <w:p w14:paraId="76E8DF20" w14:textId="77777777" w:rsidR="003D183E" w:rsidRDefault="00000000">
      <w:pPr>
        <w:spacing w:after="60"/>
      </w:pPr>
      <w:r>
        <w:rPr>
          <w:b/>
          <w:color w:val="666666"/>
          <w:sz w:val="16"/>
        </w:rPr>
        <w:lastRenderedPageBreak/>
        <w:t>EXAMPLE OUTPUT</w:t>
      </w:r>
    </w:p>
    <w:p w14:paraId="5EC4B8CC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ls -a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. .. .bashrc Documents notes.txt</w:t>
      </w:r>
    </w:p>
    <w:p w14:paraId="3BF252C9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cd &lt;directory&gt;</w:t>
      </w:r>
    </w:p>
    <w:p w14:paraId="5A5EB957" w14:textId="77777777" w:rsidR="003D183E" w:rsidRDefault="00000000">
      <w:pPr>
        <w:spacing w:after="120"/>
      </w:pPr>
      <w:r>
        <w:t>Changes the current directory.</w:t>
      </w:r>
    </w:p>
    <w:p w14:paraId="7EF93404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394D6F7F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cd Documents</w:t>
      </w:r>
      <w:r>
        <w:rPr>
          <w:rFonts w:ascii="Consolas" w:hAnsi="Consolas"/>
          <w:color w:val="6BCB77"/>
          <w:sz w:val="19"/>
        </w:rPr>
        <w:br/>
        <w:t>$ pwd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/home/prathmesh/Documents</w:t>
      </w:r>
    </w:p>
    <w:p w14:paraId="6ABB204B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cd ..</w:t>
      </w:r>
    </w:p>
    <w:p w14:paraId="27D2D030" w14:textId="77777777" w:rsidR="003D183E" w:rsidRDefault="00000000">
      <w:pPr>
        <w:spacing w:after="120"/>
      </w:pPr>
      <w:r>
        <w:t>Moves one level back to the parent directory.</w:t>
      </w:r>
    </w:p>
    <w:p w14:paraId="5D898D57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01001C86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cd ..</w:t>
      </w:r>
      <w:r>
        <w:rPr>
          <w:rFonts w:ascii="Consolas" w:hAnsi="Consolas"/>
          <w:color w:val="6BCB77"/>
          <w:sz w:val="19"/>
        </w:rPr>
        <w:br/>
        <w:t>$ pwd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/home/prathmesh</w:t>
      </w:r>
    </w:p>
    <w:p w14:paraId="7C52F2F4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cd ~</w:t>
      </w:r>
    </w:p>
    <w:p w14:paraId="153F7647" w14:textId="77777777" w:rsidR="003D183E" w:rsidRDefault="00000000">
      <w:pPr>
        <w:spacing w:after="120"/>
      </w:pPr>
      <w:r>
        <w:t>Moves to the current user's home directory.</w:t>
      </w:r>
    </w:p>
    <w:p w14:paraId="3EA93592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7C78E938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cd ~</w:t>
      </w:r>
      <w:r>
        <w:rPr>
          <w:rFonts w:ascii="Consolas" w:hAnsi="Consolas"/>
          <w:color w:val="6BCB77"/>
          <w:sz w:val="19"/>
        </w:rPr>
        <w:br/>
        <w:t>$ pwd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/home/prathmesh</w:t>
      </w:r>
    </w:p>
    <w:p w14:paraId="4597F89D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mkdir &lt;directory&gt;</w:t>
      </w:r>
    </w:p>
    <w:p w14:paraId="72296ED5" w14:textId="77777777" w:rsidR="003D183E" w:rsidRDefault="00000000">
      <w:pPr>
        <w:spacing w:after="120"/>
      </w:pPr>
      <w:r>
        <w:t>Creates a new directory (folder).</w:t>
      </w:r>
    </w:p>
    <w:p w14:paraId="3A8DCC61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6CE66766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mkdir project</w:t>
      </w:r>
      <w:r>
        <w:rPr>
          <w:rFonts w:ascii="Consolas" w:hAnsi="Consolas"/>
          <w:color w:val="6BCB77"/>
          <w:sz w:val="19"/>
        </w:rPr>
        <w:br/>
        <w:t>$ ls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project</w:t>
      </w:r>
    </w:p>
    <w:p w14:paraId="5E199CCE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rmdir &lt;directory&gt;</w:t>
      </w:r>
    </w:p>
    <w:p w14:paraId="17A16248" w14:textId="77777777" w:rsidR="003D183E" w:rsidRDefault="00000000">
      <w:pPr>
        <w:spacing w:after="120"/>
      </w:pPr>
      <w:r>
        <w:t>Removes an empty directory.</w:t>
      </w:r>
    </w:p>
    <w:p w14:paraId="254416A9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0261534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lastRenderedPageBreak/>
        <w:t>$ rmdir project</w:t>
      </w:r>
      <w:r>
        <w:rPr>
          <w:rFonts w:ascii="Consolas" w:hAnsi="Consolas"/>
          <w:color w:val="6BCB77"/>
          <w:sz w:val="19"/>
        </w:rPr>
        <w:br/>
        <w:t>$ ls</w:t>
      </w:r>
    </w:p>
    <w:p w14:paraId="1008547E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touch &lt;file&gt;</w:t>
      </w:r>
    </w:p>
    <w:p w14:paraId="2A9E2F21" w14:textId="77777777" w:rsidR="003D183E" w:rsidRDefault="00000000">
      <w:pPr>
        <w:spacing w:after="120"/>
      </w:pPr>
      <w:r>
        <w:t>Creates a new empty file. If the file already exists, it updates its timestamp.</w:t>
      </w:r>
    </w:p>
    <w:p w14:paraId="1182D829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63AB6832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touch notes.txt</w:t>
      </w:r>
      <w:r>
        <w:rPr>
          <w:rFonts w:ascii="Consolas" w:hAnsi="Consolas"/>
          <w:color w:val="6BCB77"/>
          <w:sz w:val="19"/>
        </w:rPr>
        <w:br/>
        <w:t>$ ls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notes.txt</w:t>
      </w:r>
    </w:p>
    <w:p w14:paraId="41C9350F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cat &lt;file&gt;</w:t>
      </w:r>
    </w:p>
    <w:p w14:paraId="5F0553B1" w14:textId="77777777" w:rsidR="003D183E" w:rsidRDefault="00000000">
      <w:pPr>
        <w:spacing w:after="120"/>
      </w:pPr>
      <w:r>
        <w:t>Displays the contents of a file directly in the terminal.</w:t>
      </w:r>
    </w:p>
    <w:p w14:paraId="6A68A5EF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BB2AC99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cat notes.txt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Linux is easy to learn.</w:t>
      </w:r>
    </w:p>
    <w:p w14:paraId="20943D34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cp &lt;source&gt; &lt;destination&gt;</w:t>
      </w:r>
    </w:p>
    <w:p w14:paraId="71FCC2A3" w14:textId="77777777" w:rsidR="003D183E" w:rsidRDefault="00000000">
      <w:pPr>
        <w:spacing w:after="120"/>
      </w:pPr>
      <w:r>
        <w:t>Copies a file or folder to another location.</w:t>
      </w:r>
    </w:p>
    <w:p w14:paraId="08C3E3C0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5E04EC07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cp notes.txt backup.txt</w:t>
      </w:r>
      <w:r>
        <w:rPr>
          <w:rFonts w:ascii="Consolas" w:hAnsi="Consolas"/>
          <w:color w:val="6BCB77"/>
          <w:sz w:val="19"/>
        </w:rPr>
        <w:br/>
        <w:t>$ ls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backup.txt notes.txt</w:t>
      </w:r>
    </w:p>
    <w:p w14:paraId="7DDFB9FB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mv &lt;source&gt; &lt;destination&gt;</w:t>
      </w:r>
    </w:p>
    <w:p w14:paraId="0AEED28A" w14:textId="77777777" w:rsidR="003D183E" w:rsidRDefault="00000000">
      <w:pPr>
        <w:spacing w:after="120"/>
      </w:pPr>
      <w:r>
        <w:t>Moves a file/folder or renames it.</w:t>
      </w:r>
    </w:p>
    <w:p w14:paraId="070FB175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00178743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mv notes.txt linux_notes.txt</w:t>
      </w:r>
      <w:r>
        <w:rPr>
          <w:rFonts w:ascii="Consolas" w:hAnsi="Consolas"/>
          <w:color w:val="6BCB77"/>
          <w:sz w:val="19"/>
        </w:rPr>
        <w:br/>
        <w:t>$ ls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linux_notes.txt</w:t>
      </w:r>
    </w:p>
    <w:p w14:paraId="21ACB9D5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rm &lt;file&gt;</w:t>
      </w:r>
    </w:p>
    <w:p w14:paraId="7A61E576" w14:textId="77777777" w:rsidR="003D183E" w:rsidRDefault="00000000">
      <w:pPr>
        <w:spacing w:after="120"/>
      </w:pPr>
      <w:r>
        <w:t>Deletes a file permanently from the command line.</w:t>
      </w:r>
    </w:p>
    <w:p w14:paraId="18ACD97B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3A1FEFA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rm linux_notes.txt</w:t>
      </w:r>
      <w:r>
        <w:rPr>
          <w:rFonts w:ascii="Consolas" w:hAnsi="Consolas"/>
          <w:color w:val="6BCB77"/>
          <w:sz w:val="19"/>
        </w:rPr>
        <w:br/>
        <w:t>$ ls</w:t>
      </w:r>
    </w:p>
    <w:p w14:paraId="763A3E7F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lastRenderedPageBreak/>
        <w:t>clear</w:t>
      </w:r>
    </w:p>
    <w:p w14:paraId="337C8400" w14:textId="77777777" w:rsidR="003D183E" w:rsidRDefault="00000000">
      <w:pPr>
        <w:spacing w:after="120"/>
      </w:pPr>
      <w:r>
        <w:t>Clears the terminal screen. It does not delete files.</w:t>
      </w:r>
    </w:p>
    <w:p w14:paraId="4AE0C333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2BAD5525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clear</w:t>
      </w:r>
    </w:p>
    <w:p w14:paraId="33A82936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echo &lt;text&gt;</w:t>
      </w:r>
    </w:p>
    <w:p w14:paraId="5541BC01" w14:textId="77777777" w:rsidR="003D183E" w:rsidRDefault="00000000">
      <w:pPr>
        <w:spacing w:after="120"/>
      </w:pPr>
      <w:r>
        <w:t>Prints text on the terminal. It is also commonly used to write text into files.</w:t>
      </w:r>
    </w:p>
    <w:p w14:paraId="55D665D4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1D0D4C56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echo "Hello Linux"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Hello Linux</w:t>
      </w:r>
    </w:p>
    <w:p w14:paraId="22363C50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whoami</w:t>
      </w:r>
    </w:p>
    <w:p w14:paraId="15B47DF7" w14:textId="77777777" w:rsidR="003D183E" w:rsidRDefault="00000000">
      <w:pPr>
        <w:spacing w:after="120"/>
      </w:pPr>
      <w:r>
        <w:t>Shows the username of the currently logged-in user.</w:t>
      </w:r>
    </w:p>
    <w:p w14:paraId="48512959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6CAC1325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whoami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prathmesh</w:t>
      </w:r>
    </w:p>
    <w:p w14:paraId="20676E26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date</w:t>
      </w:r>
    </w:p>
    <w:p w14:paraId="3AF97D73" w14:textId="77777777" w:rsidR="003D183E" w:rsidRDefault="00000000">
      <w:pPr>
        <w:spacing w:after="120"/>
      </w:pPr>
      <w:r>
        <w:t>Displays the current system date and time.</w:t>
      </w:r>
    </w:p>
    <w:p w14:paraId="104E6FDC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2C25FE8D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date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Tue Aug 11 21:05:00 IST 2026</w:t>
      </w:r>
    </w:p>
    <w:p w14:paraId="48A32078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uname -a</w:t>
      </w:r>
    </w:p>
    <w:p w14:paraId="35216CBE" w14:textId="77777777" w:rsidR="003D183E" w:rsidRDefault="00000000">
      <w:pPr>
        <w:spacing w:after="120"/>
      </w:pPr>
      <w:r>
        <w:t>Displays detailed information about the Linux system and kernel.</w:t>
      </w:r>
    </w:p>
    <w:p w14:paraId="5E5583FF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11B5B8B6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uname -a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Linux ubuntu 6.8.0-generic x86_64 GNU/Linux</w:t>
      </w:r>
    </w:p>
    <w:p w14:paraId="037BE740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history</w:t>
      </w:r>
    </w:p>
    <w:p w14:paraId="43634084" w14:textId="77777777" w:rsidR="003D183E" w:rsidRDefault="00000000">
      <w:pPr>
        <w:spacing w:after="120"/>
      </w:pPr>
      <w:r>
        <w:t>Shows commands that were previously executed in the terminal.</w:t>
      </w:r>
    </w:p>
    <w:p w14:paraId="51AEDF9E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3CC59E2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lastRenderedPageBreak/>
        <w:t>$ history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1 pwd</w:t>
      </w:r>
      <w:r>
        <w:rPr>
          <w:rFonts w:ascii="Consolas" w:hAnsi="Consolas"/>
          <w:color w:val="D4D4D4"/>
          <w:sz w:val="19"/>
        </w:rPr>
        <w:br/>
        <w:t>2 ls</w:t>
      </w:r>
      <w:r>
        <w:rPr>
          <w:rFonts w:ascii="Consolas" w:hAnsi="Consolas"/>
          <w:color w:val="D4D4D4"/>
          <w:sz w:val="19"/>
        </w:rPr>
        <w:br/>
        <w:t>3 cd Documents</w:t>
      </w:r>
    </w:p>
    <w:p w14:paraId="0451B56F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man &lt;command&gt;</w:t>
      </w:r>
    </w:p>
    <w:p w14:paraId="4DAA26AF" w14:textId="77777777" w:rsidR="003D183E" w:rsidRDefault="00000000">
      <w:pPr>
        <w:spacing w:after="120"/>
      </w:pPr>
      <w:r>
        <w:t>Opens the manual/help page for a command. Press q to exit.</w:t>
      </w:r>
    </w:p>
    <w:p w14:paraId="139AECBB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39787DA7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man ls</w:t>
      </w:r>
    </w:p>
    <w:p w14:paraId="5E794097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grep &lt;text&gt; &lt;file&gt;</w:t>
      </w:r>
    </w:p>
    <w:p w14:paraId="6CAFC149" w14:textId="77777777" w:rsidR="003D183E" w:rsidRDefault="00000000">
      <w:pPr>
        <w:spacing w:after="120"/>
      </w:pPr>
      <w:r>
        <w:t>Searches for a particular word or text inside a file.</w:t>
      </w:r>
    </w:p>
    <w:p w14:paraId="2D9704F5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15A5F32A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grep "Linux" notes.txt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Linux is easy to learn.</w:t>
      </w:r>
    </w:p>
    <w:p w14:paraId="1A6E42AA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find &lt;path&gt; -name &lt;name&gt;</w:t>
      </w:r>
    </w:p>
    <w:p w14:paraId="13003446" w14:textId="77777777" w:rsidR="003D183E" w:rsidRDefault="00000000">
      <w:pPr>
        <w:spacing w:after="120"/>
      </w:pPr>
      <w:r>
        <w:t>Searches for files or directories by name.</w:t>
      </w:r>
    </w:p>
    <w:p w14:paraId="09E223F8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38A9FF5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find . -name "notes.txt"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./Documents/notes.txt</w:t>
      </w:r>
    </w:p>
    <w:p w14:paraId="3827630E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head &lt;file&gt;</w:t>
      </w:r>
    </w:p>
    <w:p w14:paraId="5A0FDCE3" w14:textId="77777777" w:rsidR="003D183E" w:rsidRDefault="00000000">
      <w:pPr>
        <w:spacing w:after="120"/>
      </w:pPr>
      <w:r>
        <w:t>Shows the first 10 lines of a file by default.</w:t>
      </w:r>
    </w:p>
    <w:p w14:paraId="2D99D146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00FE37FC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head notes.txt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Line 1</w:t>
      </w:r>
      <w:r>
        <w:rPr>
          <w:rFonts w:ascii="Consolas" w:hAnsi="Consolas"/>
          <w:color w:val="D4D4D4"/>
          <w:sz w:val="19"/>
        </w:rPr>
        <w:br/>
        <w:t>Line 2</w:t>
      </w:r>
      <w:r>
        <w:rPr>
          <w:rFonts w:ascii="Consolas" w:hAnsi="Consolas"/>
          <w:color w:val="D4D4D4"/>
          <w:sz w:val="19"/>
        </w:rPr>
        <w:br/>
        <w:t>Line 3</w:t>
      </w:r>
    </w:p>
    <w:p w14:paraId="33B671F3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tail &lt;file&gt;</w:t>
      </w:r>
    </w:p>
    <w:p w14:paraId="793E41FB" w14:textId="77777777" w:rsidR="003D183E" w:rsidRDefault="00000000">
      <w:pPr>
        <w:spacing w:after="120"/>
      </w:pPr>
      <w:r>
        <w:t>Shows the last 10 lines of a file by default.</w:t>
      </w:r>
    </w:p>
    <w:p w14:paraId="64762332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233111B4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tail notes.txt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Line 8</w:t>
      </w:r>
      <w:r>
        <w:rPr>
          <w:rFonts w:ascii="Consolas" w:hAnsi="Consolas"/>
          <w:color w:val="D4D4D4"/>
          <w:sz w:val="19"/>
        </w:rPr>
        <w:br/>
      </w:r>
      <w:r>
        <w:rPr>
          <w:rFonts w:ascii="Consolas" w:hAnsi="Consolas"/>
          <w:color w:val="D4D4D4"/>
          <w:sz w:val="19"/>
        </w:rPr>
        <w:lastRenderedPageBreak/>
        <w:t>Line 9</w:t>
      </w:r>
      <w:r>
        <w:rPr>
          <w:rFonts w:ascii="Consolas" w:hAnsi="Consolas"/>
          <w:color w:val="D4D4D4"/>
          <w:sz w:val="19"/>
        </w:rPr>
        <w:br/>
        <w:t>Line 10</w:t>
      </w:r>
    </w:p>
    <w:p w14:paraId="2C80E662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wc &lt;file&gt;</w:t>
      </w:r>
    </w:p>
    <w:p w14:paraId="6812F5B9" w14:textId="77777777" w:rsidR="003D183E" w:rsidRDefault="00000000">
      <w:pPr>
        <w:spacing w:after="120"/>
      </w:pPr>
      <w:r>
        <w:t>Counts lines, words, and characters in a file.</w:t>
      </w:r>
    </w:p>
    <w:p w14:paraId="3A6995EC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7FA93EC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wc notes.txt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10 25 145 notes.txt</w:t>
      </w:r>
    </w:p>
    <w:p w14:paraId="1ADAFD91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sort &lt;file&gt;</w:t>
      </w:r>
    </w:p>
    <w:p w14:paraId="5E3E550D" w14:textId="77777777" w:rsidR="003D183E" w:rsidRDefault="00000000">
      <w:pPr>
        <w:spacing w:after="120"/>
      </w:pPr>
      <w:r>
        <w:t>Displays file contents in sorted order.</w:t>
      </w:r>
    </w:p>
    <w:p w14:paraId="1851C877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1484308F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sort names.txt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Amit</w:t>
      </w:r>
      <w:r>
        <w:rPr>
          <w:rFonts w:ascii="Consolas" w:hAnsi="Consolas"/>
          <w:color w:val="D4D4D4"/>
          <w:sz w:val="19"/>
        </w:rPr>
        <w:br/>
        <w:t>Neha</w:t>
      </w:r>
      <w:r>
        <w:rPr>
          <w:rFonts w:ascii="Consolas" w:hAnsi="Consolas"/>
          <w:color w:val="D4D4D4"/>
          <w:sz w:val="19"/>
        </w:rPr>
        <w:br/>
        <w:t>Prathmesh</w:t>
      </w:r>
    </w:p>
    <w:p w14:paraId="2E47A1B0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sudo &lt;command&gt;</w:t>
      </w:r>
    </w:p>
    <w:p w14:paraId="0D129836" w14:textId="77777777" w:rsidR="003D183E" w:rsidRDefault="00000000">
      <w:pPr>
        <w:spacing w:after="120"/>
      </w:pPr>
      <w:r>
        <w:t>Runs a command with administrator (superuser) privileges when the user has permission.</w:t>
      </w:r>
    </w:p>
    <w:p w14:paraId="1D65F6BB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6BB736BA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sudo apt update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[sudo] password for prathmesh:</w:t>
      </w:r>
    </w:p>
    <w:p w14:paraId="6EBB72C1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ps</w:t>
      </w:r>
    </w:p>
    <w:p w14:paraId="282E599D" w14:textId="77777777" w:rsidR="003D183E" w:rsidRDefault="00000000">
      <w:pPr>
        <w:spacing w:after="120"/>
      </w:pPr>
      <w:r>
        <w:t>Shows currently running processes for the current terminal/session.</w:t>
      </w:r>
    </w:p>
    <w:p w14:paraId="1530AD7C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077C3289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ps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PID TTY TIME CMD</w:t>
      </w:r>
      <w:r>
        <w:rPr>
          <w:rFonts w:ascii="Consolas" w:hAnsi="Consolas"/>
          <w:color w:val="D4D4D4"/>
          <w:sz w:val="19"/>
        </w:rPr>
        <w:br/>
        <w:t>2451 pts/0 00:00:00 bash</w:t>
      </w:r>
      <w:r>
        <w:rPr>
          <w:rFonts w:ascii="Consolas" w:hAnsi="Consolas"/>
          <w:color w:val="D4D4D4"/>
          <w:sz w:val="19"/>
        </w:rPr>
        <w:br/>
        <w:t>2510 pts/0 00:00:00 ps</w:t>
      </w:r>
    </w:p>
    <w:p w14:paraId="42AB65FF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top</w:t>
      </w:r>
    </w:p>
    <w:p w14:paraId="4474B244" w14:textId="77777777" w:rsidR="003D183E" w:rsidRDefault="00000000">
      <w:pPr>
        <w:spacing w:after="120"/>
      </w:pPr>
      <w:r>
        <w:t>Shows live information about running processes and CPU/memory usage. Press q to exit.</w:t>
      </w:r>
    </w:p>
    <w:p w14:paraId="4BE7B13F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12878FDD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lastRenderedPageBreak/>
        <w:t>$ top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PID USER %CPU %MEM COMMAND</w:t>
      </w:r>
    </w:p>
    <w:p w14:paraId="75A6B9D2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kill &lt;PID&gt;</w:t>
      </w:r>
    </w:p>
    <w:p w14:paraId="18339165" w14:textId="77777777" w:rsidR="003D183E" w:rsidRDefault="00000000">
      <w:pPr>
        <w:spacing w:after="120"/>
      </w:pPr>
      <w:r>
        <w:t>Sends a signal to a process, commonly used to stop a process.</w:t>
      </w:r>
    </w:p>
    <w:p w14:paraId="0D5D9CF2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5B5AADCE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kill 2510</w:t>
      </w:r>
    </w:p>
    <w:p w14:paraId="40CA9306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df -h</w:t>
      </w:r>
    </w:p>
    <w:p w14:paraId="36772931" w14:textId="77777777" w:rsidR="003D183E" w:rsidRDefault="00000000">
      <w:pPr>
        <w:spacing w:after="120"/>
      </w:pPr>
      <w:r>
        <w:t>Shows available and used disk space in a human-readable format.</w:t>
      </w:r>
    </w:p>
    <w:p w14:paraId="147418BE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4E5DFA1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df -h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Filesystem Size Used Avail Use% Mounted on</w:t>
      </w:r>
      <w:r>
        <w:rPr>
          <w:rFonts w:ascii="Consolas" w:hAnsi="Consolas"/>
          <w:color w:val="D4D4D4"/>
          <w:sz w:val="19"/>
        </w:rPr>
        <w:br/>
        <w:t>/dev/sda1 100G 45G 50G 48% /</w:t>
      </w:r>
    </w:p>
    <w:p w14:paraId="41C0FC94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du -sh &lt;directory&gt;</w:t>
      </w:r>
    </w:p>
    <w:p w14:paraId="23A6927C" w14:textId="77777777" w:rsidR="003D183E" w:rsidRDefault="00000000">
      <w:pPr>
        <w:spacing w:after="120"/>
      </w:pPr>
      <w:r>
        <w:t>Shows the total size of a directory in a human-readable format.</w:t>
      </w:r>
    </w:p>
    <w:p w14:paraId="484E54EC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001CAC38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du -sh Documents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2.4G Documents</w:t>
      </w:r>
    </w:p>
    <w:p w14:paraId="67078295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free -h</w:t>
      </w:r>
    </w:p>
    <w:p w14:paraId="26298EB6" w14:textId="77777777" w:rsidR="003D183E" w:rsidRDefault="00000000">
      <w:pPr>
        <w:spacing w:after="120"/>
      </w:pPr>
      <w:r>
        <w:t>Shows used and available RAM and swap memory.</w:t>
      </w:r>
    </w:p>
    <w:p w14:paraId="2354924B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7E7D073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free -h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total used free</w:t>
      </w:r>
      <w:r>
        <w:rPr>
          <w:rFonts w:ascii="Consolas" w:hAnsi="Consolas"/>
          <w:color w:val="D4D4D4"/>
          <w:sz w:val="19"/>
        </w:rPr>
        <w:br/>
        <w:t>Mem: 7.7Gi 3.1Gi 2.8Gi</w:t>
      </w:r>
    </w:p>
    <w:p w14:paraId="1D8B6749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ping &lt;host&gt;</w:t>
      </w:r>
    </w:p>
    <w:p w14:paraId="080610F2" w14:textId="77777777" w:rsidR="003D183E" w:rsidRDefault="00000000">
      <w:pPr>
        <w:spacing w:after="120"/>
      </w:pPr>
      <w:r>
        <w:t>Checks whether a host/server is reachable through the network. Stop it with Ctrl+C.</w:t>
      </w:r>
    </w:p>
    <w:p w14:paraId="6BC4DAF2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7A10573E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ping google.com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64 bytes from google.com: time=20 ms</w:t>
      </w:r>
    </w:p>
    <w:p w14:paraId="5FEFE3ED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lastRenderedPageBreak/>
        <w:t>tar -czf &lt;file.tar.gz&gt; &lt;folder&gt;</w:t>
      </w:r>
    </w:p>
    <w:p w14:paraId="1107E56D" w14:textId="77777777" w:rsidR="003D183E" w:rsidRDefault="00000000">
      <w:pPr>
        <w:spacing w:after="120"/>
      </w:pPr>
      <w:r>
        <w:t>Creates a compressed tar archive of a file or folder.</w:t>
      </w:r>
    </w:p>
    <w:p w14:paraId="76F93068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50C2ED42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tar -czf project.tar.gz project/</w:t>
      </w:r>
    </w:p>
    <w:p w14:paraId="6114D0F8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tar -xzf &lt;file.tar.gz&gt;</w:t>
      </w:r>
    </w:p>
    <w:p w14:paraId="76A1ABAF" w14:textId="77777777" w:rsidR="003D183E" w:rsidRDefault="00000000">
      <w:pPr>
        <w:spacing w:after="120"/>
      </w:pPr>
      <w:r>
        <w:t>Extracts a gzip-compressed tar archive.</w:t>
      </w:r>
    </w:p>
    <w:p w14:paraId="33444080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5C6B45F1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tar -xzf project.tar.gz</w:t>
      </w:r>
    </w:p>
    <w:p w14:paraId="1A67076B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apt update</w:t>
      </w:r>
    </w:p>
    <w:p w14:paraId="7D9457AE" w14:textId="77777777" w:rsidR="003D183E" w:rsidRDefault="00000000">
      <w:pPr>
        <w:spacing w:after="120"/>
      </w:pPr>
      <w:r>
        <w:t>Updates the package information used by Debian/Ubuntu-based systems. Usually run with sudo.</w:t>
      </w:r>
    </w:p>
    <w:p w14:paraId="3EF496D0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484A72E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sudo apt update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Reading package lists... Done</w:t>
      </w:r>
    </w:p>
    <w:p w14:paraId="6B27748A" w14:textId="77777777" w:rsidR="003D183E" w:rsidRDefault="00000000">
      <w:pPr>
        <w:spacing w:before="320" w:after="100"/>
      </w:pPr>
      <w:r>
        <w:rPr>
          <w:rFonts w:ascii="Consolas" w:hAnsi="Consolas"/>
          <w:b/>
          <w:color w:val="2563EB"/>
          <w:sz w:val="32"/>
        </w:rPr>
        <w:t>apt install &lt;package&gt;</w:t>
      </w:r>
    </w:p>
    <w:p w14:paraId="63AEC3CC" w14:textId="77777777" w:rsidR="003D183E" w:rsidRDefault="00000000">
      <w:pPr>
        <w:spacing w:after="120"/>
      </w:pPr>
      <w:r>
        <w:t>Installs a software package on Debian/Ubuntu-based systems. Usually run with sudo.</w:t>
      </w:r>
    </w:p>
    <w:p w14:paraId="429A5814" w14:textId="77777777" w:rsidR="003D183E" w:rsidRDefault="00000000">
      <w:pPr>
        <w:spacing w:after="60"/>
      </w:pPr>
      <w:r>
        <w:rPr>
          <w:b/>
          <w:color w:val="666666"/>
          <w:sz w:val="16"/>
        </w:rPr>
        <w:t>EXAMPLE OUTPUT</w:t>
      </w:r>
    </w:p>
    <w:p w14:paraId="3631D17B" w14:textId="77777777" w:rsidR="003D183E" w:rsidRDefault="00000000">
      <w:pPr>
        <w:pBdr>
          <w:top w:val="single" w:sz="2" w:space="4" w:color="1E1E1E"/>
          <w:left w:val="single" w:sz="2" w:space="4" w:color="1E1E1E"/>
          <w:bottom w:val="single" w:sz="2" w:space="4" w:color="1E1E1E"/>
          <w:right w:val="single" w:sz="2" w:space="4" w:color="1E1E1E"/>
        </w:pBdr>
        <w:shd w:val="clear" w:color="auto" w:fill="1E1E1E"/>
        <w:spacing w:before="100" w:after="240"/>
      </w:pPr>
      <w:r>
        <w:rPr>
          <w:rFonts w:ascii="Consolas" w:hAnsi="Consolas"/>
          <w:color w:val="6BCB77"/>
          <w:sz w:val="19"/>
        </w:rPr>
        <w:t>$ sudo apt install git</w:t>
      </w:r>
      <w:r>
        <w:rPr>
          <w:rFonts w:ascii="Consolas" w:hAnsi="Consolas"/>
          <w:color w:val="6BCB77"/>
          <w:sz w:val="19"/>
        </w:rPr>
        <w:br/>
      </w:r>
      <w:r>
        <w:rPr>
          <w:rFonts w:ascii="Consolas" w:hAnsi="Consolas"/>
          <w:color w:val="D4D4D4"/>
          <w:sz w:val="19"/>
        </w:rPr>
        <w:t>Setting up git ...</w:t>
      </w:r>
    </w:p>
    <w:p w14:paraId="303E29D6" w14:textId="77777777" w:rsidR="003D183E" w:rsidRDefault="00000000">
      <w:r>
        <w:br w:type="page"/>
      </w:r>
    </w:p>
    <w:p w14:paraId="5BD7BB86" w14:textId="77777777" w:rsidR="003D183E" w:rsidRDefault="00000000">
      <w:pPr>
        <w:spacing w:before="200"/>
      </w:pPr>
      <w:r>
        <w:rPr>
          <w:b/>
          <w:color w:val="111111"/>
          <w:sz w:val="40"/>
        </w:rPr>
        <w:lastRenderedPageBreak/>
        <w:t>Linux Basic Commands — Quick Cheat Sheet</w:t>
      </w:r>
    </w:p>
    <w:p w14:paraId="7E41FA23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pwd             </w:t>
      </w:r>
      <w:r>
        <w:t xml:space="preserve"> — Where am I?</w:t>
      </w:r>
    </w:p>
    <w:p w14:paraId="44261796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ls              </w:t>
      </w:r>
      <w:r>
        <w:t xml:space="preserve"> — What is here?</w:t>
      </w:r>
    </w:p>
    <w:p w14:paraId="0463AD89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cd              </w:t>
      </w:r>
      <w:r>
        <w:t xml:space="preserve"> — Change folder</w:t>
      </w:r>
    </w:p>
    <w:p w14:paraId="7F0524A7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mkdir           </w:t>
      </w:r>
      <w:r>
        <w:t xml:space="preserve"> — Create folder</w:t>
      </w:r>
    </w:p>
    <w:p w14:paraId="035C0A3D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touch           </w:t>
      </w:r>
      <w:r>
        <w:t xml:space="preserve"> — Create file</w:t>
      </w:r>
    </w:p>
    <w:p w14:paraId="7D018B77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cat             </w:t>
      </w:r>
      <w:r>
        <w:t xml:space="preserve"> — Read file</w:t>
      </w:r>
    </w:p>
    <w:p w14:paraId="3F50551C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cp              </w:t>
      </w:r>
      <w:r>
        <w:t xml:space="preserve"> — Copy</w:t>
      </w:r>
    </w:p>
    <w:p w14:paraId="07DDD6D6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mv              </w:t>
      </w:r>
      <w:r>
        <w:t xml:space="preserve"> — Move / rename</w:t>
      </w:r>
    </w:p>
    <w:p w14:paraId="6487840A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rm              </w:t>
      </w:r>
      <w:r>
        <w:t xml:space="preserve"> — Delete</w:t>
      </w:r>
    </w:p>
    <w:p w14:paraId="3DE16B98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clear           </w:t>
      </w:r>
      <w:r>
        <w:t xml:space="preserve"> — Clear terminal</w:t>
      </w:r>
    </w:p>
    <w:p w14:paraId="0BE978A5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whoami          </w:t>
      </w:r>
      <w:r>
        <w:t xml:space="preserve"> — Show current user</w:t>
      </w:r>
    </w:p>
    <w:p w14:paraId="16C5FDED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history         </w:t>
      </w:r>
      <w:r>
        <w:t xml:space="preserve"> — Show previous commands</w:t>
      </w:r>
    </w:p>
    <w:p w14:paraId="44AB387A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grep            </w:t>
      </w:r>
      <w:r>
        <w:t xml:space="preserve"> — Search text</w:t>
      </w:r>
    </w:p>
    <w:p w14:paraId="77A26FD1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find            </w:t>
      </w:r>
      <w:r>
        <w:t xml:space="preserve"> — Find files/folders</w:t>
      </w:r>
    </w:p>
    <w:p w14:paraId="2DA89A6A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chmod           </w:t>
      </w:r>
      <w:r>
        <w:t xml:space="preserve"> — Change permissions</w:t>
      </w:r>
    </w:p>
    <w:p w14:paraId="3838A728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sudo            </w:t>
      </w:r>
      <w:r>
        <w:t xml:space="preserve"> — Run as administrator</w:t>
      </w:r>
    </w:p>
    <w:p w14:paraId="70716A6B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ps              </w:t>
      </w:r>
      <w:r>
        <w:t xml:space="preserve"> — Show processes</w:t>
      </w:r>
    </w:p>
    <w:p w14:paraId="4A0C7040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top             </w:t>
      </w:r>
      <w:r>
        <w:t xml:space="preserve"> — Monitor processes</w:t>
      </w:r>
    </w:p>
    <w:p w14:paraId="5A3B17F2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df -h           </w:t>
      </w:r>
      <w:r>
        <w:t xml:space="preserve"> — Check disk space</w:t>
      </w:r>
    </w:p>
    <w:p w14:paraId="281290CF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free -h         </w:t>
      </w:r>
      <w:r>
        <w:t xml:space="preserve"> — Check RAM</w:t>
      </w:r>
    </w:p>
    <w:p w14:paraId="6B4A0C45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ping            </w:t>
      </w:r>
      <w:r>
        <w:t xml:space="preserve"> — Test network connection</w:t>
      </w:r>
    </w:p>
    <w:p w14:paraId="12C5A051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ip addr         </w:t>
      </w:r>
      <w:r>
        <w:t xml:space="preserve"> — Show IP/network details</w:t>
      </w:r>
    </w:p>
    <w:p w14:paraId="42A3F09C" w14:textId="77777777" w:rsidR="003D183E" w:rsidRDefault="00000000">
      <w:pPr>
        <w:spacing w:after="80"/>
      </w:pPr>
      <w:r>
        <w:rPr>
          <w:rFonts w:ascii="Consolas" w:hAnsi="Consolas"/>
          <w:b/>
          <w:color w:val="2563EB"/>
        </w:rPr>
        <w:t xml:space="preserve">apt             </w:t>
      </w:r>
      <w:r>
        <w:t xml:space="preserve"> — Manage packages on Debian/Ubuntu</w:t>
      </w:r>
    </w:p>
    <w:p w14:paraId="26525874" w14:textId="77777777" w:rsidR="003D183E" w:rsidRDefault="003D183E"/>
    <w:sectPr w:rsidR="003D183E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11BFF" w14:textId="77777777" w:rsidR="00315D79" w:rsidRDefault="00315D79">
      <w:pPr>
        <w:spacing w:line="240" w:lineRule="auto"/>
      </w:pPr>
      <w:r>
        <w:separator/>
      </w:r>
    </w:p>
  </w:endnote>
  <w:endnote w:type="continuationSeparator" w:id="0">
    <w:p w14:paraId="64CF0CA5" w14:textId="77777777" w:rsidR="00315D79" w:rsidRDefault="00315D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7532" w14:textId="77777777" w:rsidR="003D183E" w:rsidRDefault="00000000">
    <w:pPr>
      <w:pStyle w:val="Footer"/>
      <w:jc w:val="center"/>
    </w:pPr>
    <w:r>
      <w:rPr>
        <w:color w:val="666666"/>
        <w:sz w:val="16"/>
      </w:rPr>
      <w:t xml:space="preserve">Page </w:t>
    </w:r>
    <w:r>
      <w:rPr>
        <w:b/>
        <w:color w:val="666666"/>
        <w:sz w:val="16"/>
      </w:rPr>
      <w:fldChar w:fldCharType="begin"/>
    </w:r>
    <w:r>
      <w:rPr>
        <w:b/>
        <w:color w:val="666666"/>
        <w:sz w:val="16"/>
      </w:rPr>
      <w:instrText>PAGE</w:instrText>
    </w:r>
    <w:r w:rsidR="00AD70B9">
      <w:rPr>
        <w:b/>
        <w:color w:val="666666"/>
        <w:sz w:val="16"/>
      </w:rPr>
      <w:fldChar w:fldCharType="separate"/>
    </w:r>
    <w:r w:rsidR="00AD70B9">
      <w:rPr>
        <w:b/>
        <w:noProof/>
        <w:color w:val="666666"/>
        <w:sz w:val="16"/>
      </w:rPr>
      <w:t>1</w:t>
    </w:r>
    <w:r>
      <w:rPr>
        <w:b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7F859" w14:textId="77777777" w:rsidR="00315D79" w:rsidRDefault="00315D79">
      <w:pPr>
        <w:spacing w:after="0"/>
      </w:pPr>
      <w:r>
        <w:separator/>
      </w:r>
    </w:p>
  </w:footnote>
  <w:footnote w:type="continuationSeparator" w:id="0">
    <w:p w14:paraId="60011870" w14:textId="77777777" w:rsidR="00315D79" w:rsidRDefault="00315D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1493E" w14:textId="77777777" w:rsidR="003D183E" w:rsidRDefault="00000000">
    <w:pPr>
      <w:pStyle w:val="Header"/>
      <w:jc w:val="right"/>
    </w:pPr>
    <w:r>
      <w:rPr>
        <w:color w:val="666666"/>
        <w:sz w:val="16"/>
      </w:rPr>
      <w:t>Linux Basic Commands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93834810">
    <w:abstractNumId w:val="5"/>
  </w:num>
  <w:num w:numId="2" w16cid:durableId="1668554960">
    <w:abstractNumId w:val="3"/>
  </w:num>
  <w:num w:numId="3" w16cid:durableId="1612086130">
    <w:abstractNumId w:val="2"/>
  </w:num>
  <w:num w:numId="4" w16cid:durableId="554899065">
    <w:abstractNumId w:val="4"/>
  </w:num>
  <w:num w:numId="5" w16cid:durableId="1592735824">
    <w:abstractNumId w:val="1"/>
  </w:num>
  <w:num w:numId="6" w16cid:durableId="178684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526"/>
    <w:rsid w:val="0015074B"/>
    <w:rsid w:val="0029639D"/>
    <w:rsid w:val="00315D79"/>
    <w:rsid w:val="00326F90"/>
    <w:rsid w:val="003D183E"/>
    <w:rsid w:val="00AA1D8D"/>
    <w:rsid w:val="00AD70B9"/>
    <w:rsid w:val="00B47730"/>
    <w:rsid w:val="00CB0664"/>
    <w:rsid w:val="00FC693F"/>
    <w:rsid w:val="0A5640C5"/>
    <w:rsid w:val="493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69B2C"/>
  <w14:defaultImageDpi w14:val="300"/>
  <w15:docId w15:val="{4ED48F57-BC0B-4F24-827D-0488BE48C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mr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/>
    <w:lsdException w:name="Medium List 1" w:uiPriority="65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928</Words>
  <Characters>5290</Characters>
  <Application>Microsoft Office Word</Application>
  <DocSecurity>0</DocSecurity>
  <Lines>44</Lines>
  <Paragraphs>12</Paragraphs>
  <ScaleCrop>false</ScaleCrop>
  <Company/>
  <LinksUpToDate>false</LinksUpToDate>
  <CharactersWithSpaces>6206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pawarpayal1186@gmail.com</cp:lastModifiedBy>
  <cp:revision>2</cp:revision>
  <dcterms:created xsi:type="dcterms:W3CDTF">2026-09-28T05:41:00Z</dcterms:created>
  <dcterms:modified xsi:type="dcterms:W3CDTF">2026-09-28T05:41:00Z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eyJoZGlkIjoiNGRiMzVkMzU0YWI4OWU5N2EyMjViYjhiNTk1OTBlNzciLCJ1c2VySWQiOiI1NjcxNTM0OTQzMDgifQ==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E2E160A397D7418699A095481FE86BF7_12</vt:lpwstr>
  </property>
</Properties>
</file>